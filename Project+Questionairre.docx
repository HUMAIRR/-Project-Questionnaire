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Game Design Document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Fill up the Following document 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  <w:rtl w:val="0"/>
        </w:rPr>
        <w:t>Write the title of your project.</w:t>
      </w:r>
    </w:p>
    <w:p>
      <w:pPr>
        <w:ind w:left="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  <w:r>
        <w:rPr>
          <w:rFonts w:hint="default"/>
          <w:lang w:val="en-US"/>
        </w:rPr>
        <w:t>Justice league.</w:t>
      </w:r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</w:p>
    <w:p>
      <w:pPr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What is the goal of the game? </w:t>
      </w:r>
    </w:p>
    <w:p>
      <w:pPr>
        <w:ind w:left="72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  <w:r>
        <w:rPr>
          <w:rFonts w:hint="default"/>
          <w:lang w:val="en-US"/>
        </w:rPr>
        <w:t>Kill the enemies.</w:t>
      </w:r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</w:p>
    <w:p>
      <w:pPr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  <w:rtl w:val="0"/>
        </w:rPr>
        <w:t>Write a brief story of your game?</w:t>
      </w:r>
    </w:p>
    <w:p>
      <w:pPr>
        <w:ind w:left="72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  <w:r>
        <w:rPr>
          <w:rFonts w:hint="default"/>
          <w:lang w:val="en-US"/>
        </w:rPr>
        <w:t xml:space="preserve">There was an planet name as xender and 1 villan from another planet name thanos he gathered </w:t>
      </w:r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72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Some people to attack on xender,so u have to safe the planet.</w:t>
      </w:r>
    </w:p>
    <w:p>
      <w:pPr>
        <w:ind w:left="0" w:firstLine="0"/>
        <w:rPr>
          <w:sz w:val="28"/>
          <w:szCs w:val="28"/>
        </w:rPr>
      </w:pPr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72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720" w:firstLine="0"/>
        <w:rPr>
          <w:sz w:val="28"/>
          <w:szCs w:val="28"/>
        </w:rPr>
      </w:pPr>
    </w:p>
    <w:p>
      <w:pPr>
        <w:ind w:left="720" w:firstLine="0"/>
        <w:rPr>
          <w:sz w:val="28"/>
          <w:szCs w:val="28"/>
        </w:rPr>
      </w:pPr>
      <w:r>
        <w:rPr>
          <w:sz w:val="28"/>
          <w:szCs w:val="28"/>
          <w:rtl w:val="0"/>
        </w:rPr>
        <w:br w:type="textWrapping"/>
      </w:r>
      <w:r>
        <w:br w:type="page"/>
      </w:r>
    </w:p>
    <w:p>
      <w:pPr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Which are the playing characters of this game? </w:t>
      </w:r>
    </w:p>
    <w:p>
      <w:pPr>
        <w:numPr>
          <w:ilvl w:val="0"/>
          <w:numId w:val="2"/>
        </w:numPr>
        <w:ind w:left="1440" w:hanging="360"/>
        <w:rPr>
          <w:sz w:val="24"/>
          <w:szCs w:val="24"/>
        </w:rPr>
      </w:pPr>
      <w:r>
        <w:rPr>
          <w:sz w:val="24"/>
          <w:szCs w:val="24"/>
          <w:rtl w:val="0"/>
        </w:rPr>
        <w:t>Playing characters are the ones which respond to the user based on the input from the user</w:t>
      </w:r>
    </w:p>
    <w:p>
      <w:pPr>
        <w:numPr>
          <w:ilvl w:val="0"/>
          <w:numId w:val="2"/>
        </w:numPr>
        <w:ind w:left="144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Cars, monkeys, dinos, wizards etc, are the playing characters in the game.  </w:t>
      </w:r>
    </w:p>
    <w:tbl>
      <w:tblPr>
        <w:tblStyle w:val="13"/>
        <w:tblW w:w="8640" w:type="dxa"/>
        <w:tblInd w:w="8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60"/>
        <w:gridCol w:w="4500"/>
        <w:gridCol w:w="28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Number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Character Name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 xml:space="preserve">What can this character do?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thanos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He can vahish anyone 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victor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He is having alien technology.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3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Bad soldier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He can shoot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4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6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7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8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</w:tbl>
    <w:p>
      <w:pPr>
        <w:numPr>
          <w:ilvl w:val="0"/>
          <w:numId w:val="1"/>
        </w:numPr>
        <w:ind w:left="720" w:hanging="360"/>
        <w:rPr>
          <w:sz w:val="28"/>
          <w:szCs w:val="28"/>
        </w:rPr>
      </w:pPr>
      <w:r>
        <w:br w:type="page"/>
      </w:r>
    </w:p>
    <w:p>
      <w:pPr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  <w:rtl w:val="0"/>
        </w:rPr>
        <w:t>Which are the Non Playing Characters of this game?</w:t>
      </w:r>
    </w:p>
    <w:p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Non Playing characters are the ones which don't have an action or a behaviour when the user interacts with the game.</w:t>
      </w:r>
    </w:p>
    <w:p>
      <w:pPr>
        <w:numPr>
          <w:ilvl w:val="0"/>
          <w:numId w:val="3"/>
        </w:numPr>
        <w:ind w:left="1440" w:hanging="360"/>
        <w:rPr>
          <w:u w:val="none"/>
        </w:rPr>
      </w:pPr>
      <w:r>
        <w:rPr>
          <w:sz w:val="24"/>
          <w:szCs w:val="24"/>
          <w:rtl w:val="0"/>
        </w:rPr>
        <w:t>Hurdles, stones, bananas, coins, etc are non playing characters in the game.</w:t>
      </w:r>
      <w:r>
        <w:rPr>
          <w:sz w:val="28"/>
          <w:szCs w:val="28"/>
          <w:rtl w:val="0"/>
        </w:rPr>
        <w:t xml:space="preserve">   </w:t>
      </w:r>
    </w:p>
    <w:tbl>
      <w:tblPr>
        <w:tblStyle w:val="14"/>
        <w:tblW w:w="8640" w:type="dxa"/>
        <w:tblInd w:w="8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60"/>
        <w:gridCol w:w="4500"/>
        <w:gridCol w:w="28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Number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Character Name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 xml:space="preserve">What can this character do?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nothing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Nothing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3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4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  <w:bookmarkStart w:id="0" w:name="_GoBack"/>
            <w:bookmarkEnd w:id="0"/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6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7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8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‘’</w:t>
            </w:r>
          </w:p>
        </w:tc>
      </w:tr>
    </w:tbl>
    <w:p>
      <w:pPr>
        <w:rPr>
          <w:sz w:val="28"/>
          <w:szCs w:val="28"/>
        </w:rPr>
      </w:pPr>
    </w:p>
    <w:p>
      <w:pPr>
        <w:ind w:left="720" w:firstLine="0"/>
        <w:rPr>
          <w:sz w:val="28"/>
          <w:szCs w:val="28"/>
        </w:rPr>
      </w:pPr>
    </w:p>
    <w:p>
      <w:pPr>
        <w:ind w:left="72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  <w:r>
        <w:rPr>
          <w:sz w:val="28"/>
          <w:szCs w:val="28"/>
          <w:rtl w:val="0"/>
        </w:rPr>
        <w:t>Draw your imagination of this game. What does this game look like?</w:t>
      </w:r>
    </w:p>
    <w:p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Draw the game either on your computer or on paper, 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sz w:val="24"/>
          <w:szCs w:val="24"/>
          <w:rtl w:val="0"/>
        </w:rPr>
        <w:t xml:space="preserve">Add images of scenes of the game to show each of the playing and non-playing characters at least once. </w:t>
      </w:r>
      <w:r>
        <w:rPr>
          <w:sz w:val="28"/>
          <w:szCs w:val="28"/>
          <w:rtl w:val="0"/>
        </w:rPr>
        <w:t xml:space="preserve"> </w:t>
      </w:r>
    </w:p>
    <w:p>
      <w:pPr>
        <w:ind w:left="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sz w:val="28"/>
          <w:szCs w:val="28"/>
        </w:rPr>
      </w:pPr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sz w:val="28"/>
          <w:szCs w:val="28"/>
        </w:rPr>
      </w:pPr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sz w:val="28"/>
          <w:szCs w:val="28"/>
        </w:rPr>
      </w:pPr>
      <w: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How do you plan to make your game engaging? </w:t>
      </w:r>
    </w:p>
    <w:p>
      <w:pPr>
        <w:rPr>
          <w:sz w:val="28"/>
          <w:szCs w:val="28"/>
        </w:rPr>
      </w:pPr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r>
        <w:pict>
          <v:rect id="_x0000_i103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r>
        <w:rPr>
          <w:rFonts w:hint="default"/>
          <w:lang w:val="en-US"/>
        </w:rPr>
        <w:t>I will change the graphic and add sound for more engaging.</w:t>
      </w:r>
      <w:r>
        <w:pict>
          <v:rect id="_x0000_i103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0" w:firstLine="0"/>
        <w:rPr>
          <w:sz w:val="28"/>
          <w:szCs w:val="28"/>
        </w:rPr>
      </w:pPr>
    </w:p>
    <w:p>
      <w:pPr>
        <w:ind w:left="0" w:firstLine="0"/>
        <w:rPr>
          <w:sz w:val="28"/>
          <w:szCs w:val="28"/>
        </w:rPr>
      </w:pPr>
    </w:p>
    <w:p>
      <w:pPr>
        <w:ind w:left="72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943600" cy="4291330"/>
            <wp:effectExtent l="0" t="0" r="0" b="6350"/>
            <wp:docPr id="1" name="Picture 1" descr="Screenshot 2021-03-09 21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1-03-09 213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B276519"/>
    <w:rsid w:val="1272691E"/>
    <w:rsid w:val="432351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_Style 1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25</TotalTime>
  <ScaleCrop>false</ScaleCrop>
  <LinksUpToDate>false</LinksUpToDate>
  <Application>WPS Office_11.2.0.10017_F1E327BC-269C-435d-A152-05C5408002CA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2021-03-09T15:40:29Z</dcterms:created>
  <dc:creator>smart</dc:creator>
  <cp:lastModifiedBy>smart</cp:lastModifiedBy>
  <dcterms:modified xsi:type="dcterms:W3CDTF">2021-03-09T16:05:48Z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